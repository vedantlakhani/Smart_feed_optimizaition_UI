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2C186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675" cy="3345180"/>
            <wp:effectExtent l="0" t="0" r="9525" b="7620"/>
            <wp:docPr id="1" name="Picture 1" descr="Screenshot 2026-01-23 at 11.15.2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3 at 11.15.20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D35F7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7D07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C7D076"/>
    <w:rsid w:val="DFBFD874"/>
    <w:rsid w:val="E87F90C6"/>
    <w:rsid w:val="FCBFE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 Bold" w:hAnsi="Times New Roman Bold" w:eastAsiaTheme="minorEastAsia" w:cstheme="minorBidi"/>
      <w:b/>
      <w:bCs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 w:val="0"/>
      <w:bCs w:val="0"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 w:val="0"/>
      <w:bCs w:val="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 w:val="0"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 w:val="0"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 w:val="0"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 w:val="0"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 w:val="0"/>
      <w:bCs w:val="0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 w:val="0"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 w:val="0"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 w:val="0"/>
      <w:bCs w:val="0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2026-01-23T23:15:00Z</dcterms:created>
  <dc:creator>LiuJinkang</dc:creator>
  <cp:lastModifiedBy>LiuJinkang</cp:lastModifiedBy>
  <dcterms:modified xsi:type="dcterms:W3CDTF">2026-01-23T23:42:55Z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5D8983A97B1AFB7F4B47746998150938_41</vt:lpwstr>
  </property>
</Properties>
</file>